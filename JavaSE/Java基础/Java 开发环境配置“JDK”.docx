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Java 开发环境配置“JDK”</w:t>
      </w:r>
    </w:p>
    <w:p>
      <w:pPr>
        <w:pStyle w:val="Heading2"/>
        <w:spacing w:after="50" w:line="360" w:lineRule="auto" w:beforeLines="100"/>
        <w:ind w:left="0"/>
        <w:jc w:val="left"/>
      </w:pPr>
      <w:bookmarkStart w:name="WZfJX" w:id="0"/>
      <w:bookmarkStart w:name="u2c95c5e7" w:id="1"/>
      <w:r>
        <w:rPr>
          <w:rFonts w:eastAsia="宋体" w:ascii="宋体"/>
        </w:rPr>
        <w:drawing>
          <wp:inline distT="0" distB="0" distL="0" distR="0">
            <wp:extent cx="5503334" cy="329079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3334" cy="329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bookmarkEnd w:id="0"/>
    <w:bookmarkStart w:name="zOZpC" w:id="2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一、什么是JDK？</w:t>
      </w:r>
    </w:p>
    <w:bookmarkEnd w:id="2"/>
    <w:bookmarkStart w:name="OfQT5" w:id="3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1、大概介绍</w:t>
      </w:r>
    </w:p>
    <w:bookmarkEnd w:id="3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371eb8d5" w:id="4"/>
      <w:r>
        <w:rPr>
          <w:rFonts w:ascii="宋体" w:hAnsi="Times New Roman" w:eastAsia="宋体"/>
          <w:b w:val="false"/>
          <w:i w:val="false"/>
          <w:color w:val="808080"/>
          <w:sz w:val="21"/>
        </w:rPr>
        <w:t>JDK是 Java 语言的软件开发工具包，主要用于移动设备、嵌入式设备上的java应用程序；JDK是整个Java开发的核心，它包含了Java的运行环境和Java工具。</w:t>
      </w:r>
    </w:p>
    <w:bookmarkEnd w:id="4"/>
    <w:bookmarkStart w:name="mEWIE" w:id="5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2、JDK的重要性</w:t>
      </w:r>
    </w:p>
    <w:bookmarkEnd w:id="5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596e41ce" w:id="6"/>
      <w:r>
        <w:rPr>
          <w:rFonts w:ascii="宋体" w:hAnsi="Times New Roman" w:eastAsia="宋体"/>
          <w:b w:val="false"/>
          <w:i w:val="false"/>
          <w:color w:val="808080"/>
          <w:sz w:val="21"/>
        </w:rPr>
        <w:t>没有JDK的话，无法编译Java程序（指java源码 . java 文件），如果想只运行Java程序（指 class 或 jar 或其它归档文件) 。</w:t>
      </w:r>
    </w:p>
    <w:bookmarkEnd w:id="6"/>
    <w:bookmarkStart w:name="OvAw7" w:id="7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二、Java中JDK8、JDK11该怎么选择？</w:t>
      </w:r>
    </w:p>
    <w:bookmarkEnd w:id="7"/>
    <w:bookmarkStart w:name="u6a7e5a06" w:id="8"/>
    <w:p>
      <w:pPr>
        <w:spacing w:after="50" w:line="360" w:lineRule="auto" w:beforeLines="100"/>
        <w:ind w:left="0"/>
        <w:jc w:val="left"/>
      </w:pPr>
      <w:bookmarkStart w:name="ue2515d1d" w:id="9"/>
      <w:r>
        <w:rPr>
          <w:rFonts w:eastAsia="宋体" w:ascii="宋体"/>
        </w:rPr>
        <w:drawing>
          <wp:inline distT="0" distB="0" distL="0" distR="0">
            <wp:extent cx="5588000" cy="309016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09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bookmarkEnd w:id="8"/>
    <w:bookmarkStart w:name="yWZpG" w:id="1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1、JDK的稳定版本</w:t>
      </w:r>
    </w:p>
    <w:bookmarkEnd w:id="10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14fbebfb" w:id="11"/>
      <w:r>
        <w:rPr>
          <w:rFonts w:ascii="宋体" w:hAnsi="Times New Roman" w:eastAsia="宋体"/>
          <w:b w:val="false"/>
          <w:i w:val="false"/>
          <w:color w:val="333333"/>
          <w:sz w:val="21"/>
        </w:rPr>
        <w:t>JDK更新换代，而到目前为止，JDK存在了三个长期支持版，分别是JDK8、JDK11和JDK17。</w:t>
      </w:r>
    </w:p>
    <w:bookmarkEnd w:id="11"/>
    <w:bookmarkStart w:name="r1UVl" w:id="12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2、</w:t>
      </w:r>
      <w:r>
        <w:rPr>
          <w:rFonts w:ascii="宋体" w:hAnsi="Times New Roman" w:eastAsia="宋体"/>
          <w:color w:val="333333"/>
        </w:rPr>
        <w:t>而我们所说的长期支持版是什么呢？</w:t>
      </w:r>
    </w:p>
    <w:bookmarkEnd w:id="12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a186fb23" w:id="13"/>
      <w:r>
        <w:rPr>
          <w:rFonts w:ascii="宋体" w:hAnsi="Times New Roman" w:eastAsia="宋体"/>
          <w:b w:val="false"/>
          <w:i w:val="false"/>
          <w:color w:val="808080"/>
          <w:sz w:val="21"/>
        </w:rPr>
        <w:t>这三个版本是Oracle长期维护的JDK版本，而企业里面，就是需要长期支持版本，因为企业的项目需要稳定的开发环境。</w:t>
      </w:r>
    </w:p>
    <w:bookmarkEnd w:id="13"/>
    <w:bookmarkStart w:name="yvUE0" w:id="1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333333"/>
        </w:rPr>
        <w:t>3、</w:t>
      </w:r>
      <w:r>
        <w:rPr>
          <w:rFonts w:ascii="宋体" w:hAnsi="Times New Roman" w:eastAsia="宋体"/>
        </w:rPr>
        <w:t>如何选择</w:t>
      </w:r>
    </w:p>
    <w:bookmarkEnd w:id="14"/>
    <w:bookmarkStart w:name="uea5f6e1b" w:id="1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1"/>
        </w:rPr>
        <w:t>JDK8：</w:t>
      </w:r>
    </w:p>
    <w:bookmarkEnd w:id="15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65dc2ab7" w:id="16"/>
      <w:r>
        <w:rPr>
          <w:rFonts w:ascii="宋体" w:hAnsi="Times New Roman" w:eastAsia="宋体"/>
          <w:b w:val="false"/>
          <w:i w:val="false"/>
          <w:color w:val="333333"/>
          <w:sz w:val="21"/>
        </w:rPr>
        <w:t>JDK8，因为相比以往的JDK7、JDK5这些，JDK8的生态很好，开发者使用起来也比之前的版本舒适，同时JDK8支持了几乎所有的开发功能需求，设计比较完善，JDK8也是迄今为止维护支持时间最长的版本。</w:t>
      </w:r>
    </w:p>
    <w:bookmarkEnd w:id="16"/>
    <w:bookmarkStart w:name="u41a72d85" w:id="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1"/>
        </w:rPr>
        <w:t>JDK11：</w:t>
      </w:r>
    </w:p>
    <w:bookmarkEnd w:id="17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9550f3f7" w:id="18"/>
      <w:r>
        <w:rPr>
          <w:rFonts w:ascii="宋体" w:hAnsi="Times New Roman" w:eastAsia="宋体"/>
          <w:b w:val="false"/>
          <w:i w:val="false"/>
          <w:color w:val="808080"/>
          <w:sz w:val="21"/>
        </w:rPr>
        <w:t>使用JDK8开发程序时，总存在一些弊端，也多了许许多多的需求，所以慢慢的，Oracle也发布了另一个长期支持更新维护版本JDK11，对比JDK8，有了很多内部的升级；但是到现在，JDK8仍然是主流。</w:t>
      </w:r>
    </w:p>
    <w:bookmarkEnd w:id="18"/>
    <w:bookmarkStart w:name="fHcfe" w:id="19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三、JDK和JRE是什么关系？</w:t>
      </w:r>
    </w:p>
    <w:bookmarkEnd w:id="19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2d3346aa" w:id="20"/>
      <w:r>
        <w:rPr>
          <w:rFonts w:ascii="宋体" w:hAnsi="Times New Roman" w:eastAsia="宋体"/>
          <w:b w:val="false"/>
          <w:i w:val="false"/>
          <w:color w:val="808080"/>
          <w:sz w:val="21"/>
        </w:rPr>
        <w:t>JDK，Java开发工具包；JRE，Java运行时环境；更通俗的解释就是说，只要开发Java程序，就需要下载和安装该软件，对于开发人员来说，一旦开发完Java程序之后，也是要运行并且测试的，因此JDK和JRE是一个包含关系。</w:t>
      </w:r>
    </w:p>
    <w:bookmarkEnd w:id="20"/>
    <w:bookmarkStart w:name="wcY8s" w:id="21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四、JDK包含的基本组件</w:t>
      </w:r>
    </w:p>
    <w:bookmarkEnd w:id="21"/>
    <w:bookmarkStart w:name="u8f06a2f3" w:id="22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1"/>
        </w:rPr>
        <w:t>javac – 编译器，将源程序转成字节码</w:t>
      </w:r>
    </w:p>
    <w:bookmarkEnd w:id="22"/>
    <w:bookmarkStart w:name="ub32f6331" w:id="23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1"/>
        </w:rPr>
        <w:t>jar – 打包工具，将相关的类文件打包成一个文件</w:t>
      </w:r>
    </w:p>
    <w:bookmarkEnd w:id="23"/>
    <w:bookmarkStart w:name="uab461585" w:id="24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1"/>
        </w:rPr>
        <w:t>javadoc – 文档生成器，从源码注释中提取文档</w:t>
      </w:r>
    </w:p>
    <w:bookmarkEnd w:id="24"/>
    <w:bookmarkStart w:name="u07c7e8d0" w:id="25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1"/>
        </w:rPr>
        <w:t>jdb – debugger，查错工具</w:t>
      </w:r>
    </w:p>
    <w:bookmarkEnd w:id="25"/>
    <w:bookmarkStart w:name="u409bd1bc" w:id="26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1"/>
        </w:rPr>
        <w:t>java – 运行编译后的java程序（.class后缀的）</w:t>
      </w:r>
    </w:p>
    <w:bookmarkEnd w:id="26"/>
    <w:bookmarkStart w:name="u0f434d7b" w:id="27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1"/>
        </w:rPr>
        <w:t>appletviewer：小程序浏览器，一种执行</w:t>
      </w:r>
      <w:r>
        <w:rPr>
          <w:rFonts w:ascii="宋体" w:hAnsi="Times New Roman" w:eastAsia="宋体"/>
          <w:b w:val="false"/>
          <w:i w:val="false"/>
          <w:color w:val="000000"/>
          <w:sz w:val="21"/>
        </w:rPr>
        <w:t>HTML文件</w:t>
      </w:r>
      <w:r>
        <w:rPr>
          <w:rFonts w:ascii="宋体" w:hAnsi="Times New Roman" w:eastAsia="宋体"/>
          <w:b w:val="false"/>
          <w:i w:val="false"/>
          <w:color w:val="000000"/>
          <w:sz w:val="21"/>
        </w:rPr>
        <w:t>上的Java小程序的Java浏览器</w:t>
      </w:r>
    </w:p>
    <w:bookmarkEnd w:id="27"/>
    <w:bookmarkStart w:name="uc2def065" w:id="28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1"/>
        </w:rPr>
        <w:t>Javah：产生可以调用Java过程的C/C++过程，或建立能被Java程序调用的C/C++过程的头文件</w:t>
      </w:r>
    </w:p>
    <w:bookmarkEnd w:id="28"/>
    <w:bookmarkStart w:name="u04e84a5c" w:id="29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1"/>
        </w:rPr>
        <w:t>Javap：Java反汇编器，显示编译类文件中的可访问功能和数据，同时显示</w:t>
      </w:r>
      <w:r>
        <w:rPr>
          <w:rFonts w:ascii="宋体" w:hAnsi="Times New Roman" w:eastAsia="宋体"/>
          <w:b w:val="false"/>
          <w:i w:val="false"/>
          <w:color w:val="000000"/>
          <w:sz w:val="21"/>
        </w:rPr>
        <w:t>字节代码</w:t>
      </w:r>
      <w:r>
        <w:rPr>
          <w:rFonts w:ascii="宋体" w:hAnsi="Times New Roman" w:eastAsia="宋体"/>
          <w:b w:val="false"/>
          <w:i w:val="false"/>
          <w:color w:val="000000"/>
          <w:sz w:val="21"/>
        </w:rPr>
        <w:t>含义</w:t>
      </w:r>
    </w:p>
    <w:bookmarkEnd w:id="29"/>
    <w:bookmarkStart w:name="ud86b14d7" w:id="30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1"/>
        </w:rPr>
        <w:t>Jconsole: Java进行系统调试和监控的工具</w:t>
      </w:r>
    </w:p>
    <w:bookmarkEnd w:id="30"/>
    <w:bookmarkStart w:name="ieP6K" w:id="31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color w:val="121212"/>
        </w:rPr>
        <w:t>五、JDK下载步骤</w:t>
      </w:r>
    </w:p>
    <w:bookmarkEnd w:id="31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2834d52c" w:id="32"/>
      <w:r>
        <w:rPr>
          <w:rFonts w:ascii="宋体" w:hAnsi="Times New Roman" w:eastAsia="宋体"/>
          <w:b w:val="false"/>
          <w:i w:val="false"/>
          <w:color w:val="121212"/>
          <w:sz w:val="21"/>
        </w:rPr>
        <w:t>Java已经被Oracle收购，进入Oracle官网下载</w:t>
      </w:r>
    </w:p>
    <w:bookmarkEnd w:id="32"/>
    <w:bookmarkStart w:name="ue0bf1ae2" w:id="33"/>
    <w:p>
      <w:pPr>
        <w:spacing w:after="50" w:line="360" w:lineRule="auto" w:beforeLines="100"/>
        <w:ind w:left="0"/>
        <w:jc w:val="left"/>
      </w:pPr>
      <w:hyperlink r:id="rId6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https://www.oracle.com/java/technologies/downloads/</w:t>
        </w:r>
      </w:hyperlink>
    </w:p>
    <w:bookmarkEnd w:id="33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96cf86c3" w:id="34"/>
      <w:r>
        <w:rPr>
          <w:rFonts w:ascii="宋体" w:hAnsi="Times New Roman" w:eastAsia="宋体"/>
          <w:b w:val="false"/>
          <w:i w:val="false"/>
          <w:color w:val="808080"/>
          <w:sz w:val="21"/>
        </w:rPr>
        <w:t>点击产品</w:t>
      </w:r>
    </w:p>
    <w:bookmarkEnd w:id="34"/>
    <w:bookmarkStart w:name="u787db308" w:id="35"/>
    <w:p>
      <w:pPr>
        <w:spacing w:after="50" w:line="360" w:lineRule="auto" w:beforeLines="100"/>
        <w:ind w:left="0"/>
        <w:jc w:val="left"/>
      </w:pPr>
      <w:bookmarkStart w:name="ua3da2444" w:id="36"/>
      <w:r>
        <w:rPr>
          <w:rFonts w:eastAsia="宋体" w:ascii="宋体"/>
        </w:rPr>
        <w:drawing>
          <wp:inline distT="0" distB="0" distL="0" distR="0">
            <wp:extent cx="5841999" cy="320697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40800" cy="490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bookmarkEnd w:id="35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ad5352a8" w:id="37"/>
      <w:r>
        <w:rPr>
          <w:rFonts w:ascii="宋体" w:hAnsi="Times New Roman" w:eastAsia="宋体"/>
          <w:b w:val="false"/>
          <w:i w:val="false"/>
          <w:color w:val="808080"/>
          <w:sz w:val="21"/>
        </w:rPr>
        <w:t>点击Java</w:t>
      </w:r>
    </w:p>
    <w:bookmarkEnd w:id="37"/>
    <w:bookmarkStart w:name="ud838fbcb" w:id="38"/>
    <w:p>
      <w:pPr>
        <w:spacing w:after="50" w:line="360" w:lineRule="auto" w:beforeLines="100"/>
        <w:ind w:left="0"/>
        <w:jc w:val="left"/>
      </w:pPr>
      <w:bookmarkStart w:name="u73a005ec" w:id="39"/>
      <w:r>
        <w:rPr>
          <w:rFonts w:eastAsia="宋体" w:ascii="宋体"/>
        </w:rPr>
        <w:drawing>
          <wp:inline distT="0" distB="0" distL="0" distR="0">
            <wp:extent cx="5841999" cy="302004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40800" cy="462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bookmarkEnd w:id="38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a1af26c7" w:id="40"/>
      <w:r>
        <w:rPr>
          <w:rFonts w:ascii="宋体" w:hAnsi="Times New Roman" w:eastAsia="宋体"/>
          <w:b w:val="false"/>
          <w:i w:val="false"/>
          <w:color w:val="808080"/>
          <w:sz w:val="21"/>
        </w:rPr>
        <w:t>点击下载Java，进入Java的下载页</w:t>
      </w:r>
    </w:p>
    <w:bookmarkEnd w:id="40"/>
    <w:bookmarkStart w:name="u62bc92f8" w:id="41"/>
    <w:p>
      <w:pPr>
        <w:spacing w:after="50" w:line="360" w:lineRule="auto" w:beforeLines="100"/>
        <w:ind w:left="0"/>
        <w:jc w:val="left"/>
      </w:pPr>
      <w:bookmarkStart w:name="ued42f922" w:id="42"/>
      <w:r>
        <w:rPr>
          <w:rFonts w:eastAsia="宋体" w:ascii="宋体"/>
        </w:rPr>
        <w:drawing>
          <wp:inline distT="0" distB="0" distL="0" distR="0">
            <wp:extent cx="5841999" cy="317776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40800" cy="48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bookmarkEnd w:id="41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5fc31c8e" w:id="43"/>
      <w:r>
        <w:rPr>
          <w:rFonts w:ascii="宋体" w:hAnsi="Times New Roman" w:eastAsia="宋体"/>
          <w:b w:val="false"/>
          <w:i w:val="false"/>
          <w:color w:val="808080"/>
          <w:sz w:val="21"/>
        </w:rPr>
        <w:t>找到心仪的JDK版本，进行下载</w:t>
      </w:r>
    </w:p>
    <w:bookmarkEnd w:id="43"/>
    <w:bookmarkStart w:name="u91c38d71" w:id="44"/>
    <w:p>
      <w:pPr>
        <w:spacing w:after="50" w:line="360" w:lineRule="auto" w:beforeLines="100"/>
        <w:ind w:left="0"/>
        <w:jc w:val="left"/>
      </w:pPr>
      <w:bookmarkStart w:name="u213d1e1e" w:id="45"/>
      <w:r>
        <w:rPr>
          <w:rFonts w:eastAsia="宋体" w:ascii="宋体"/>
        </w:rPr>
        <w:drawing>
          <wp:inline distT="0" distB="0" distL="0" distR="0">
            <wp:extent cx="5841999" cy="275133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40800" cy="42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bookmarkEnd w:id="44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num w:numId="1">
    <w:abstractNumId w:val="1"/>
  </w:num>
</w:numbering>
</file>

<file path=word/settings.xml><?xml version="1.0" encoding="utf-8"?>
<w:setting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https://www.oracle.com/java/technologies/downloads/" TargetMode="External" Type="http://schemas.openxmlformats.org/officeDocument/2006/relationships/hyperlink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