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Java 简介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bG36J" w:id="0"/>
      <w:r>
        <w:rPr>
          <w:rFonts w:ascii="宋体" w:hAnsi="Times New Roman" w:eastAsia="宋体"/>
        </w:rPr>
        <w:t>一、Java 简介</w:t>
      </w:r>
    </w:p>
    <w:bookmarkEnd w:id="0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0b244071" w:id="1"/>
      <w:r>
        <w:rPr>
          <w:rFonts w:ascii="宋体" w:hAnsi="Times New Roman" w:eastAsia="宋体"/>
          <w:b w:val="false"/>
          <w:i w:val="false"/>
          <w:color w:val="333333"/>
          <w:sz w:val="21"/>
        </w:rPr>
        <w:t>Java 是由 Sun Microsystems 公司于 1995 年 5 月推出的 Java 面向对象程序设计语言和 Java 平台的总称；由 James Gosling和同事们共同研发，并在 1995 年正式推出。</w:t>
      </w:r>
    </w:p>
    <w:bookmarkEnd w:id="1"/>
    <w:bookmarkStart w:name="p1L3y" w:id="2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二、Oracle 公司</w:t>
      </w:r>
    </w:p>
    <w:bookmarkEnd w:id="2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7a495c07" w:id="3"/>
      <w:r>
        <w:rPr>
          <w:rFonts w:ascii="宋体" w:hAnsi="Times New Roman" w:eastAsia="宋体"/>
          <w:b w:val="false"/>
          <w:i w:val="false"/>
          <w:color w:val="808080"/>
          <w:sz w:val="21"/>
        </w:rPr>
        <w:t>Sun Microsystems 公司被 Oracle 公司收购后，Java 也随之成为 Oracle 公司的产品。</w:t>
      </w:r>
    </w:p>
    <w:bookmarkEnd w:id="3"/>
    <w:bookmarkStart w:name="u1d3d7a1f" w:id="4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808080"/>
          <w:sz w:val="21"/>
        </w:rPr>
        <w:t>Oracle开发的关系数据库产品因性能卓越而闻名，许多大型网站也选用了Oracle系统，是世界最好的数据库产品。</w:t>
      </w:r>
    </w:p>
    <w:bookmarkEnd w:id="4"/>
    <w:bookmarkStart w:name="ua6e9fe1c" w:id="5"/>
    <w:p>
      <w:pPr>
        <w:spacing w:after="50" w:line="360" w:lineRule="auto" w:beforeLines="100"/>
        <w:ind w:left="0"/>
        <w:jc w:val="left"/>
      </w:pPr>
      <w:bookmarkStart w:name="cR0ke" w:id="6"/>
      <w:r>
        <w:rPr>
          <w:rFonts w:eastAsia="宋体" w:ascii="宋体"/>
        </w:rPr>
        <w:drawing>
          <wp:inline distT="0" distB="0" distL="0" distR="0">
            <wp:extent cx="5841999" cy="32831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26134" cy="56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bookmarkEnd w:id="5"/>
    <w:bookmarkStart w:name="Aq7PU" w:id="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三、Java平台体系</w:t>
      </w:r>
    </w:p>
    <w:bookmarkEnd w:id="7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0381c0cd" w:id="8"/>
      <w:r>
        <w:rPr>
          <w:rFonts w:ascii="宋体" w:hAnsi="Times New Roman" w:eastAsia="宋体"/>
          <w:b w:val="false"/>
          <w:i w:val="false"/>
          <w:color w:val="333333"/>
          <w:sz w:val="21"/>
        </w:rPr>
        <w:t>JavaSE（J2SE）（Platform Standard Edition，平台标准版）</w:t>
      </w:r>
    </w:p>
    <w:bookmarkEnd w:id="8"/>
    <w:bookmarkStart w:name="u4f602e65" w:id="9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1"/>
        </w:rPr>
        <w:t xml:space="preserve">JavaEE（J2EE）(Platform Enterprise Edition，平台企业版) </w:t>
      </w:r>
    </w:p>
    <w:bookmarkEnd w:id="9"/>
    <w:bookmarkStart w:name="udb2427f9" w:id="10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1"/>
        </w:rPr>
        <w:t xml:space="preserve">JavaME（J2ME）(Platform Micro Edition，平台微型版) </w:t>
      </w:r>
    </w:p>
    <w:bookmarkEnd w:id="10"/>
    <w:bookmarkStart w:name="ekPzp" w:id="1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四、Java语言主要特点</w:t>
      </w:r>
    </w:p>
    <w:bookmarkEnd w:id="11"/>
    <w:bookmarkStart w:name="ud7fdd667" w:id="12"/>
    <w:p>
      <w:pPr>
        <w:spacing w:after="50" w:line="360" w:lineRule="auto" w:beforeLines="100"/>
        <w:ind w:left="0"/>
        <w:jc w:val="left"/>
      </w:pPr>
      <w:bookmarkStart w:name="u5c4c6ca1" w:id="13"/>
      <w:r>
        <w:rPr>
          <w:rFonts w:eastAsia="宋体" w:ascii="宋体"/>
        </w:rPr>
        <w:drawing>
          <wp:inline distT="0" distB="0" distL="0" distR="0">
            <wp:extent cx="5689600" cy="31470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bookmarkEnd w:id="12"/>
    <w:bookmarkStart w:name="wcLGc" w:id="1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1、Java 语言是简单的</w:t>
      </w:r>
    </w:p>
    <w:bookmarkEnd w:id="14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39fa820d" w:id="15"/>
      <w:r>
        <w:rPr>
          <w:rFonts w:ascii="宋体" w:hAnsi="Times New Roman" w:eastAsia="宋体"/>
          <w:b w:val="false"/>
          <w:i w:val="false"/>
          <w:color w:val="333333"/>
          <w:sz w:val="19"/>
        </w:rPr>
        <w:t>Java 语言的语法与 C 语言和 C++ 语言很接近，使得大多数程序员很容易学习和使用。另一方面，Java 丢弃了 C++ 中很少使用的、很难理解的、令人迷惑的那些特性，如操作符重载、多继承、自动的强制类型转换。特别地，Java 语言不使用指针，而是引用。并提供了自动分配和回收内存空间，使得程序员不必为内存管理而担忧。</w:t>
      </w:r>
    </w:p>
    <w:bookmarkEnd w:id="15"/>
    <w:bookmarkStart w:name="z8MuQ" w:id="1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2、Java 语言是面向对象的</w:t>
      </w:r>
    </w:p>
    <w:bookmarkEnd w:id="16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8b72c478" w:id="17"/>
      <w:r>
        <w:rPr>
          <w:rFonts w:ascii="宋体" w:hAnsi="Times New Roman" w:eastAsia="宋体"/>
          <w:b w:val="false"/>
          <w:i w:val="false"/>
          <w:color w:val="333333"/>
          <w:sz w:val="19"/>
        </w:rPr>
        <w:t>Java 语言提供类、接口和继承等面向对象的特性，为了简单起见，只支持类之间的单继承，但支持接口之间的多继承，并支持类与接口之间的实现机制（关键字为 implements）。Java 语言全面支持动态绑定，而 C++语言只对虚函数使用动态绑定。总之，Java语言是一个纯的面向对象程序设计语言。</w:t>
      </w:r>
    </w:p>
    <w:bookmarkEnd w:id="17"/>
    <w:bookmarkStart w:name="cPMyf" w:id="1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3、Java语言是分布式的</w:t>
      </w:r>
    </w:p>
    <w:bookmarkEnd w:id="18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befe59bf" w:id="19"/>
      <w:r>
        <w:rPr>
          <w:rFonts w:ascii="宋体" w:hAnsi="Times New Roman" w:eastAsia="宋体"/>
          <w:b w:val="false"/>
          <w:i w:val="false"/>
          <w:color w:val="333333"/>
          <w:sz w:val="19"/>
        </w:rPr>
        <w:t>Java 语言支持 Internet 应用的开发，在基本的 Java 应用编程接口中有一个网络应用编程接口（java net），它提供了用于网络应用编程的类库，包括 URL、URLConnection、Socket、ServerSocket 等。Java 的 RMI（远程方法激活）机制也是开发分布式应用的重要手段。</w:t>
      </w:r>
    </w:p>
    <w:bookmarkEnd w:id="19"/>
    <w:bookmarkStart w:name="jLnio" w:id="2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4、Java 语言是健壮的</w:t>
      </w:r>
    </w:p>
    <w:bookmarkEnd w:id="20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5eed6e34" w:id="21"/>
      <w:r>
        <w:rPr>
          <w:rFonts w:ascii="宋体" w:hAnsi="Times New Roman" w:eastAsia="宋体"/>
          <w:b w:val="false"/>
          <w:i w:val="false"/>
          <w:color w:val="333333"/>
          <w:sz w:val="19"/>
        </w:rPr>
        <w:t>Java 的强类型机制、异常处理、垃圾的自动收集等是 Java 程序健壮性的重要保证。对指针的丢弃是 Java 的明智选择。Java 的安全检查机制使得 Java 更具健壮性。</w:t>
      </w:r>
    </w:p>
    <w:bookmarkEnd w:id="21"/>
    <w:bookmarkStart w:name="wcgD8" w:id="2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5、Java语言是安全的</w:t>
      </w:r>
    </w:p>
    <w:bookmarkEnd w:id="22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f609fba3" w:id="23"/>
      <w:r>
        <w:rPr>
          <w:rFonts w:ascii="宋体" w:hAnsi="Times New Roman" w:eastAsia="宋体"/>
          <w:b w:val="false"/>
          <w:i w:val="false"/>
          <w:color w:val="333333"/>
          <w:sz w:val="19"/>
        </w:rPr>
        <w:t>Java通常被用在网络环境中，为此，Java 提供了一个安全机制以防恶意代码的攻击。除了Java 语言具有的许多安全特性以外，Java 对通过网络下载的类具有一个安全防范机制（类 ClassLoader），如分配不同的名字空间以防替代本地的同名类、字节代码检查，并提供安全管理机制（类 SecurityManager）让 Java 应用设置安全哨兵。</w:t>
      </w:r>
    </w:p>
    <w:bookmarkEnd w:id="23"/>
    <w:bookmarkStart w:name="c0yEC" w:id="2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6、Java 语言是体系结构中立的</w:t>
      </w:r>
    </w:p>
    <w:bookmarkEnd w:id="24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cdc8073c" w:id="25"/>
      <w:r>
        <w:rPr>
          <w:rFonts w:ascii="宋体" w:hAnsi="Times New Roman" w:eastAsia="宋体"/>
          <w:b w:val="false"/>
          <w:i w:val="false"/>
          <w:color w:val="333333"/>
          <w:sz w:val="19"/>
        </w:rPr>
        <w:t>Java 程序（后缀为 java 的文件）在 Java 平台上被编译为体系结构中立的字节码格式（后缀为 class 的文件），然后可以在实现这个 Java 平台的任何系统中运行。这种途径适合于异构的网络环境和软件的分发。</w:t>
      </w:r>
    </w:p>
    <w:bookmarkEnd w:id="25"/>
    <w:bookmarkStart w:name="XW3WY" w:id="2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7、Java 语言是可移植的</w:t>
      </w:r>
    </w:p>
    <w:bookmarkEnd w:id="26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517d9cfa" w:id="27"/>
      <w:r>
        <w:rPr>
          <w:rFonts w:ascii="宋体" w:hAnsi="Times New Roman" w:eastAsia="宋体"/>
          <w:b w:val="false"/>
          <w:i w:val="false"/>
          <w:color w:val="333333"/>
          <w:sz w:val="19"/>
        </w:rPr>
        <w:t>这种可移植性来源于体系结构中立性，另外，Java 还严格规定了各个基本数据类型的长度。Java 系统本身也具有很强的可移植性，Java 编译器是用 Java 实现的，Java 的运行环境是用 ANSI C 实现的。</w:t>
      </w:r>
    </w:p>
    <w:bookmarkEnd w:id="27"/>
    <w:bookmarkStart w:name="BOhtI" w:id="2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8、Java 语言是解释型的</w:t>
      </w:r>
    </w:p>
    <w:bookmarkEnd w:id="28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f0af5f43" w:id="29"/>
      <w:r>
        <w:rPr>
          <w:rFonts w:ascii="宋体" w:hAnsi="Times New Roman" w:eastAsia="宋体"/>
          <w:b w:val="false"/>
          <w:i w:val="false"/>
          <w:color w:val="333333"/>
          <w:sz w:val="19"/>
        </w:rPr>
        <w:t>如前所述，Java 程序在 Java 平台上被编译为字节码格式，然后可以在实现这个 Java 平台的任何系统中运行。在运行时，Java 平台中的 Java 解释器对这些字节码进行解释执行，执行过程中需要的类在联接阶段被载入到运行环境中。</w:t>
      </w:r>
    </w:p>
    <w:bookmarkEnd w:id="29"/>
    <w:bookmarkStart w:name="ZeACP" w:id="3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9、Java 是高性能的</w:t>
      </w:r>
    </w:p>
    <w:bookmarkEnd w:id="30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3705edfd" w:id="31"/>
      <w:r>
        <w:rPr>
          <w:rFonts w:ascii="宋体" w:hAnsi="Times New Roman" w:eastAsia="宋体"/>
          <w:b w:val="false"/>
          <w:i w:val="false"/>
          <w:color w:val="333333"/>
          <w:sz w:val="19"/>
        </w:rPr>
        <w:t>与那些解释型的高级脚本语言相比，Java 的确是高性能的。事实上，Java 的运行速度随着 JIT(Just-In-Time）编译器技术的发展越来越接近于 C++。</w:t>
      </w:r>
    </w:p>
    <w:bookmarkEnd w:id="31"/>
    <w:bookmarkStart w:name="k9NI4" w:id="3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10、Java 语言是多线程的</w:t>
      </w:r>
    </w:p>
    <w:bookmarkEnd w:id="32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dbf8f2d2" w:id="33"/>
      <w:r>
        <w:rPr>
          <w:rFonts w:ascii="宋体" w:hAnsi="Times New Roman" w:eastAsia="宋体"/>
          <w:b w:val="false"/>
          <w:i w:val="false"/>
          <w:color w:val="333333"/>
          <w:sz w:val="19"/>
        </w:rPr>
        <w:t>在 Java 语言中，线程是一种特殊的对象，它必须由 Thread 类或其子（孙）类来创建。任何一个线程均有它的 run 方法，而 run 方法中包含了线程所要运行的代码。线程的活动由一组方法来控制。Java 语言支持多个线程的同时执行，并提供多线程之间的同步机制（关键字为 synchronized）。</w:t>
      </w:r>
    </w:p>
    <w:bookmarkEnd w:id="33"/>
    <w:bookmarkStart w:name="TGivj" w:id="3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11、Java 语言是动态的</w:t>
      </w:r>
    </w:p>
    <w:bookmarkEnd w:id="34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8139e6a3" w:id="35"/>
      <w:r>
        <w:rPr>
          <w:rFonts w:ascii="宋体" w:hAnsi="Times New Roman" w:eastAsia="宋体"/>
          <w:b w:val="false"/>
          <w:i w:val="false"/>
          <w:color w:val="333333"/>
          <w:sz w:val="19"/>
        </w:rPr>
        <w:t>Java 语言的设计目标之一是适应于动态变化的环境。Java 程序需要的类能够动态地被载入到运行环境，也可以通过网络来载入所需要的类。这也有利于软件的升级。另外，Java 中的类有一个运行时刻的表示，能进行运行时刻的类型检查。</w:t>
      </w:r>
    </w:p>
    <w:bookmarkEnd w:id="35"/>
    <w:bookmarkStart w:name="UrVP8" w:id="3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五、发展历史</w:t>
      </w:r>
    </w:p>
    <w:bookmarkEnd w:id="36"/>
    <w:bookmarkStart w:name="u962117cc" w:id="37"/>
    <w:p>
      <w:pPr>
        <w:spacing w:after="50" w:line="360" w:lineRule="auto" w:beforeLines="100"/>
        <w:ind w:left="0"/>
        <w:jc w:val="left"/>
      </w:pPr>
      <w:bookmarkStart w:name="udf5446e0" w:id="38"/>
      <w:r>
        <w:rPr>
          <w:rFonts w:eastAsia="宋体" w:ascii="宋体"/>
        </w:rPr>
        <w:drawing>
          <wp:inline distT="0" distB="0" distL="0" distR="0">
            <wp:extent cx="5841999" cy="36245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55466" cy="48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7"/>
    <w:bookmarkStart w:name="lPp5v" w:id="39"/>
    <w:p>
      <w:pPr>
        <w:spacing w:line="360" w:lineRule="auto" w:beforeLines="100" w:after="50"/>
        <w:ind w:left="0"/>
      </w:pPr>
      <w:r>
        <w:rPr>
          <w:rFonts w:eastAsia="宋体" w:ascii="宋体"/>
        </w:rPr>
        <w:pict>
          <v:rect style="width:0;height:1.5pt" id="_x0000_i1025" o:hr="t" o:hrstd="t" o:hralign="center" stroked="f" fillcolor="#a0a0a0"/>
        </w:pict>
      </w:r>
    </w:p>
    <w:bookmarkEnd w:id="39"/>
    <w:bookmarkStart w:name="u743d9fc1" w:id="4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1995 年 5 月 23 日，Java 语言诞生</w:t>
      </w:r>
    </w:p>
    <w:bookmarkEnd w:id="40"/>
    <w:bookmarkStart w:name="u949cb79b" w:id="4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1996 年 1 月，第一个 JDK-JDK1.0 诞生</w:t>
      </w:r>
    </w:p>
    <w:bookmarkEnd w:id="41"/>
    <w:bookmarkStart w:name="u939d4b0e" w:id="42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1996 年 4 月，10 个最主要的操作系统供应商申明将在其产品中嵌入 JAVA 技术</w:t>
      </w:r>
    </w:p>
    <w:bookmarkEnd w:id="42"/>
    <w:bookmarkStart w:name="ucf8c2788" w:id="4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1996 年 9 月，约 8.3 万个网页应用了 JAVA 技术来制作</w:t>
      </w:r>
    </w:p>
    <w:bookmarkEnd w:id="43"/>
    <w:bookmarkStart w:name="u221fb4fc" w:id="4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1997 年 2 月 18 日，JDK1.1 发布</w:t>
      </w:r>
    </w:p>
    <w:bookmarkEnd w:id="44"/>
    <w:bookmarkStart w:name="uf235c35b" w:id="4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1997 年 4 月 2 日，JavaOne 会议召开，参与者逾一万人，创当时全球同类会议规模之纪录</w:t>
      </w:r>
    </w:p>
    <w:bookmarkEnd w:id="45"/>
    <w:bookmarkStart w:name="u064b2a34" w:id="4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1997 年 9 月，JavaDeveloperConnection 社区成员超过十万</w:t>
      </w:r>
    </w:p>
    <w:bookmarkEnd w:id="46"/>
    <w:bookmarkStart w:name="u1b2c0141" w:id="47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1998 年 2 月，JDK1.1 被下载超过 2,000,000次</w:t>
      </w:r>
    </w:p>
    <w:bookmarkEnd w:id="47"/>
    <w:bookmarkStart w:name="u7bd118fe" w:id="48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1998 年 12 月 8 日，JAVA2 企业平台 J2EE 发布</w:t>
      </w:r>
    </w:p>
    <w:bookmarkEnd w:id="48"/>
    <w:bookmarkStart w:name="u5a61e65a" w:id="4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1999 年 6月，SUN 公司发布 Java 的三个版本：标准版（JavaSE, 以前是 J2SE）、企业版（JavaEE 以前是 J2EE）和微型版（JavaME，以前是 J2ME）</w:t>
      </w:r>
    </w:p>
    <w:bookmarkEnd w:id="49"/>
    <w:bookmarkStart w:name="ua254846d" w:id="5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2000 年 5 月 8 日，JDK1.3 发布</w:t>
      </w:r>
    </w:p>
    <w:bookmarkEnd w:id="50"/>
    <w:bookmarkStart w:name="ue7ca05c9" w:id="5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2000 年 5 月 29 日，JDK1.4 发布</w:t>
      </w:r>
    </w:p>
    <w:bookmarkEnd w:id="51"/>
    <w:bookmarkStart w:name="u8e2a01b2" w:id="52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2001 年 6 月 5 日，NOKIA 宣布，到 2003 年将出售 1 亿部支持 Java 的手机</w:t>
      </w:r>
    </w:p>
    <w:bookmarkEnd w:id="52"/>
    <w:bookmarkStart w:name="u4953d493" w:id="5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2001 年 9 月 24 日，J2EE1.3 发布</w:t>
      </w:r>
    </w:p>
    <w:bookmarkEnd w:id="53"/>
    <w:bookmarkStart w:name="ufbb40647" w:id="5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2002 年 2 月 26 日，J2SE1.4 发布，自此 Java 的计算能力有了大幅提升</w:t>
      </w:r>
    </w:p>
    <w:bookmarkEnd w:id="54"/>
    <w:bookmarkStart w:name="u8225ee30" w:id="5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2006 年 12 月，SUN 公司发布 JRE6.0</w:t>
      </w:r>
    </w:p>
    <w:bookmarkEnd w:id="55"/>
    <w:bookmarkStart w:name="u43abed52" w:id="5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2009 年 04 月 20 日，甲骨文 74 亿美元收购 Sun，取得 Java 的版权。</w:t>
      </w:r>
    </w:p>
    <w:bookmarkEnd w:id="56"/>
    <w:bookmarkStart w:name="u6b6ada38" w:id="57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2010 年 11 月，由于甲骨文对于 Java 社区的不友善，因此 Apache 扬言将退出 JCP。</w:t>
      </w:r>
    </w:p>
    <w:bookmarkEnd w:id="57"/>
    <w:bookmarkStart w:name="ube79545a" w:id="58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2011 年 7 月 28 日，甲骨文发布 Java7.0 的正式版。</w:t>
      </w:r>
    </w:p>
    <w:bookmarkEnd w:id="58"/>
    <w:bookmarkStart w:name="u4eeaf129" w:id="5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2014 年 3 月 18 日，Oracle 公司发表 Java 8</w:t>
      </w:r>
    </w:p>
    <w:bookmarkEnd w:id="59"/>
    <w:bookmarkStart w:name="ud3617d2e" w:id="6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2017 年 9 月 21 日，Oracle 公司发表 Java 9</w:t>
      </w:r>
    </w:p>
    <w:bookmarkEnd w:id="60"/>
    <w:bookmarkStart w:name="ufaa1d395" w:id="6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2018 年 3 月 21 日，Oracle 公司发表 Java 10</w:t>
      </w:r>
    </w:p>
    <w:bookmarkEnd w:id="61"/>
    <w:bookmarkStart w:name="u42f6f290" w:id="62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 xml:space="preserve">2018 年 9 月 25 日，Java 11 </w:t>
      </w:r>
    </w:p>
    <w:bookmarkEnd w:id="62"/>
    <w:bookmarkStart w:name="u6af304ea" w:id="6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 xml:space="preserve">2019 年 3 月 20 日，Java 12 </w:t>
      </w:r>
    </w:p>
    <w:bookmarkEnd w:id="63"/>
    <w:bookmarkStart w:name="uf0d3c6dd" w:id="6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2019-09-17，Java 13</w:t>
      </w:r>
    </w:p>
    <w:bookmarkEnd w:id="64"/>
    <w:bookmarkStart w:name="ubc0300c1" w:id="6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2020-03-17，Java 14</w:t>
      </w:r>
    </w:p>
    <w:bookmarkEnd w:id="65"/>
    <w:bookmarkStart w:name="udf5490d0" w:id="6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2020-09，Java 15</w:t>
      </w:r>
    </w:p>
    <w:bookmarkEnd w:id="66"/>
    <w:bookmarkStart w:name="u10c4c9c2" w:id="67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2021-03，Java 16</w:t>
      </w:r>
    </w:p>
    <w:bookmarkEnd w:id="67"/>
    <w:bookmarkStart w:name="ufd5b70b5" w:id="68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2021-09，Java 17</w:t>
      </w:r>
    </w:p>
    <w:bookmarkEnd w:id="68"/>
    <w:bookmarkStart w:name="u7b68b45a" w:id="6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11111"/>
          <w:sz w:val="19"/>
        </w:rPr>
        <w:t>2022 年 3 月 22</w:t>
      </w:r>
      <w:r>
        <w:rPr>
          <w:rFonts w:ascii="宋体" w:hAnsi="Times New Roman" w:eastAsia="宋体"/>
          <w:b w:val="false"/>
          <w:i w:val="false"/>
          <w:color w:val="111111"/>
          <w:sz w:val="19"/>
        </w:rPr>
        <w:t xml:space="preserve"> ，Java 18</w:t>
      </w:r>
    </w:p>
    <w:bookmarkEnd w:id="69"/>
    <w:bookmarkStart w:name="u678667c5" w:id="7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/>
          <w:color w:val="161513"/>
          <w:sz w:val="19"/>
        </w:rPr>
        <w:t xml:space="preserve"> </w:t>
      </w:r>
      <w:r>
        <w:rPr>
          <w:rFonts w:ascii="宋体" w:hAnsi="Times New Roman" w:eastAsia="宋体"/>
          <w:b w:val="false"/>
          <w:i w:val="false"/>
          <w:color w:val="161513"/>
          <w:sz w:val="19"/>
        </w:rPr>
        <w:t>2022 年 10 月 17 日</w:t>
      </w:r>
      <w:r>
        <w:rPr>
          <w:rFonts w:ascii="宋体" w:hAnsi="Times New Roman" w:eastAsia="宋体"/>
          <w:b w:val="false"/>
          <w:i/>
          <w:color w:val="161513"/>
          <w:sz w:val="19"/>
        </w:rPr>
        <w:t>，</w:t>
      </w:r>
      <w:r>
        <w:rPr>
          <w:rFonts w:ascii="宋体" w:hAnsi="Times New Roman" w:eastAsia="宋体"/>
          <w:b w:val="false"/>
          <w:i w:val="false"/>
          <w:color w:val="161513"/>
          <w:sz w:val="19"/>
        </w:rPr>
        <w:t>Java 19</w:t>
      </w:r>
    </w:p>
    <w:bookmarkEnd w:id="70"/>
    <w:bookmarkStart w:name="BjZgJ" w:id="71"/>
    <w:p>
      <w:pPr>
        <w:spacing w:line="360" w:lineRule="auto" w:beforeLines="100" w:after="50"/>
        <w:ind w:left="0"/>
      </w:pPr>
      <w:r>
        <w:rPr>
          <w:rFonts w:eastAsia="宋体" w:ascii="宋体"/>
        </w:rPr>
        <w:pict>
          <v:rect style="width:0;height:1.5pt" id="_x0000_i1025" o:hr="t" o:hrstd="t" o:hralign="center" stroked="f" fillcolor="#a0a0a0"/>
        </w:pict>
      </w:r>
    </w:p>
    <w:bookmarkEnd w:id="71"/>
    <w:bookmarkStart w:name="ud972fa7a" w:id="72"/>
    <w:bookmarkEnd w:id="72"/>
    <w:bookmarkStart w:name="u2b75a5b3" w:id="73"/>
    <w:bookmarkEnd w:id="73"/>
    <w:bookmarkStart w:name="uc2b48ff0" w:id="74"/>
    <w:bookmarkEnd w:id="74"/>
    <w:bookmarkStart w:name="u7bc7e690" w:id="75"/>
    <w:bookmarkEnd w:id="75"/>
    <w:bookmarkStart w:name="ud58ec4e5" w:id="76"/>
    <w:bookmarkEnd w:id="76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